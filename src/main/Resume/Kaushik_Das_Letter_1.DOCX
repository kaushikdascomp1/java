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ackground w:color="ffffff">
    <v:background id="_x0000_s1025" filled="t" fillcolor="white"/>
  </w:background>
  <w:body>
    <w:tbl>
      <w:tblPr>
        <w:tblStyle w:val="divdocumentdivPARAGRAPHNAME"/>
        <w:tblW w:w="0" w:type="auto"/>
        <w:tblCellSpacing w:w="0" w:type="dxa"/>
        <w:shd w:val="clear" w:color="auto" w:fill="373D48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0"/>
        <w:gridCol w:w="12220"/>
      </w:tblGrid>
      <w:tr>
        <w:tblPrEx>
          <w:tblW w:w="0" w:type="auto"/>
          <w:tblCellSpacing w:w="0" w:type="dxa"/>
          <w:shd w:val="clear" w:color="auto" w:fill="373D48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720"/>
          <w:tblCellSpacing w:w="0" w:type="dxa"/>
        </w:trPr>
        <w:tc>
          <w:tcPr>
            <w:tcW w:w="20" w:type="dxa"/>
            <w:shd w:val="clear" w:color="auto" w:fill="373D48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12220" w:type="dxa"/>
            <w:shd w:val="clear" w:color="auto" w:fill="373D48"/>
            <w:noWrap w:val="0"/>
            <w:tcMar>
              <w:top w:w="48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ocumentnamediv"/>
              <w:pBdr>
                <w:top w:val="none" w:sz="0" w:space="0" w:color="auto"/>
                <w:left w:val="none" w:sz="0" w:space="24" w:color="auto"/>
                <w:bottom w:val="none" w:sz="0" w:space="0" w:color="auto"/>
                <w:right w:val="none" w:sz="0" w:space="0" w:color="auto"/>
              </w:pBdr>
              <w:spacing w:before="0" w:after="0" w:line="920" w:lineRule="exact"/>
              <w:ind w:left="480" w:right="0"/>
              <w:rPr>
                <w:rStyle w:val="divdocumentdivname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  <w:bdr w:val="none" w:sz="0" w:space="0" w:color="auto"/>
                <w:vertAlign w:val="baseline"/>
              </w:rPr>
            </w:pPr>
            <w:r>
              <w:rPr>
                <w:rStyle w:val="documentnamefName"/>
                <w:rFonts w:ascii="Century Gothic" w:eastAsia="Century Gothic" w:hAnsi="Century Gothic" w:cs="Century Gothic"/>
                <w:color w:val="FFFFFF"/>
                <w:spacing w:val="10"/>
                <w:sz w:val="72"/>
                <w:szCs w:val="72"/>
              </w:rPr>
              <w:t>Kaushik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>Das</w:t>
            </w:r>
          </w:p>
          <w:p>
            <w:pPr>
              <w:pStyle w:val="documentaddressdivdivnth-child1"/>
              <w:pBdr>
                <w:top w:val="none" w:sz="0" w:space="0" w:color="auto"/>
                <w:left w:val="none" w:sz="0" w:space="24" w:color="auto"/>
                <w:bottom w:val="none" w:sz="0" w:space="0" w:color="auto"/>
                <w:right w:val="none" w:sz="0" w:space="0" w:color="auto"/>
              </w:pBdr>
              <w:spacing w:before="0" w:after="0" w:line="420" w:lineRule="atLeast"/>
              <w:ind w:left="480" w:right="0"/>
              <w:rPr>
                <w:rStyle w:val="documentaddress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E-mail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kaushiknitsil@gmail.com</w:t>
            </w:r>
          </w:p>
        </w:tc>
      </w:tr>
    </w:tbl>
    <w:p>
      <w:pPr>
        <w:rPr>
          <w:vanish/>
        </w:rPr>
        <w:sectPr>
          <w:headerReference w:type="default" r:id="rId4"/>
          <w:footerReference w:type="default" r:id="rId5"/>
          <w:pgSz w:w="12240" w:h="15840"/>
          <w:pgMar w:top="0" w:right="480" w:bottom="480" w:left="0" w:header="0" w:footer="0"/>
          <w:cols w:space="720"/>
        </w:sectPr>
      </w:pPr>
    </w:p>
    <w:p>
      <w:pPr>
        <w:rPr>
          <w:vanish/>
        </w:rPr>
      </w:pPr>
    </w:p>
    <w:p>
      <w:pPr>
        <w:pStyle w:val="documentfirstparagraphfield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0" w:line="320" w:lineRule="atLeast"/>
        <w:ind w:left="0" w:right="0"/>
        <w:jc w:val="both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April 12, 2020</w:t>
      </w:r>
    </w:p>
    <w:p>
      <w:pPr>
        <w:pStyle w:val="documentfirstparagraphfield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0" w:line="320" w:lineRule="atLeast"/>
        <w:ind w:left="0" w:right="0"/>
        <w:jc w:val="both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RE: Senior Java Developer Technical Leader,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[Ref#]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[Date]</w:t>
      </w:r>
    </w:p>
    <w:p>
      <w:pPr>
        <w:pStyle w:val="documentfirstparagraphfield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0" w:line="320" w:lineRule="atLeast"/>
        <w:ind w:left="0" w:right="0"/>
        <w:jc w:val="both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Dear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[Ms. or Mr. Last Name]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,</w:t>
      </w:r>
    </w:p>
    <w:p>
      <w:pPr>
        <w:pStyle w:val="documentfirstparagraphfield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0" w:line="320" w:lineRule="atLeast"/>
        <w:ind w:left="0" w:right="0"/>
        <w:jc w:val="both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In my search for new creative endeavors, I was thrilled to find the Senior Java Developer Technical Leader opening with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[Target Company]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. As an ambitious professional with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[Skill 1]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experience, I believe that I would make an excellent addition to your team.</w:t>
      </w:r>
    </w:p>
    <w:p>
      <w:pPr>
        <w:pStyle w:val="documentfirstparagraphfield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0" w:line="320" w:lineRule="atLeast"/>
        <w:ind w:left="0" w:right="0"/>
        <w:jc w:val="both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Identifying improved approaches and enhanced solutions to business challenges are activities that drive and inspire me. Exploration, pursuit, and motivation are my framework for success. I believe that fresh perspectives and trying new techniques help businesses evolve and grow. Like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[Target Company]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, my goal is to be on the cutting-edge of industry advancements.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br/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br/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Contributions to my former Senior Java Developer Technical Leader role, and this field at-large, revolve around my essential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[Skill 2]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[Skill 3]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talents. I have developed strong problem-solving abilities and fostered a reputation as a key contributor through innovation and teamwork skills. As a team player, I am collaborative with peers, searching for ways to integrate valuable insights. Through these qualities, I have confidence in my ability to facilitate positive change and collective effort.</w:t>
      </w:r>
    </w:p>
    <w:p>
      <w:pPr>
        <w:pStyle w:val="documentfirstparagraphfield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0" w:line="320" w:lineRule="atLeast"/>
        <w:ind w:left="0" w:right="0"/>
        <w:jc w:val="both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For a greater illustration of my background and qualifications, please review my enclosed resume. I am eager to speak with you about this opportunity and thoroughly appreciate your consideration.</w:t>
      </w:r>
    </w:p>
    <w:p>
      <w:pPr>
        <w:pStyle w:val="documentfirstparagraphfield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0" w:line="320" w:lineRule="atLeast"/>
        <w:ind w:left="0" w:right="0"/>
        <w:jc w:val="both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Sincerely,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br/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Kaushik Das</w:t>
      </w:r>
    </w:p>
    <w:sectPr>
      <w:headerReference w:type="default" r:id="rId6"/>
      <w:footerReference w:type="default" r:id="rId7"/>
      <w:type w:val="continuous"/>
      <w:pgSz w:w="12240" w:h="15840"/>
      <w:pgMar w:top="400" w:right="480" w:bottom="480" w:left="48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CBFB8129-848D-42C6-96ED-BEA3D069BA80}"/>
    <w:embedBold r:id="rId2" w:fontKey="{BF785185-A709-4D3F-80CB-5E52BCC0D131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 w:line="20" w:lineRule="auto"/>
    </w:pPr>
    <w:r>
      <w:rPr>
        <w:color w:val="FFFFFF"/>
        <w:sz w:val="2"/>
      </w:rPr>
      <w:t>.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>
    <w:doNotExpandShiftReturn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">
    <w:name w:val="document"/>
    <w:basedOn w:val="Normal"/>
    <w:pPr>
      <w:spacing w:line="320" w:lineRule="atLeast"/>
    </w:pPr>
  </w:style>
  <w:style w:type="paragraph" w:customStyle="1" w:styleId="divdocumentdivnameSec">
    <w:name w:val="div_document_div_nameSec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373D48"/>
    </w:pPr>
    <w:rPr>
      <w:color w:val="FFFFFF"/>
      <w:bdr w:val="none" w:sz="0" w:space="0" w:color="auto"/>
      <w:shd w:val="clear" w:color="auto" w:fill="373D48"/>
    </w:rPr>
  </w:style>
  <w:style w:type="character" w:customStyle="1" w:styleId="nameCntcEnptyCell">
    <w:name w:val="nameCntcEnptyCell"/>
    <w:basedOn w:val="DefaultParagraphFont"/>
    <w:rPr>
      <w:color w:val="FFFFFF"/>
      <w:shd w:val="clear" w:color="auto" w:fill="373D48"/>
    </w:rPr>
  </w:style>
  <w:style w:type="character" w:customStyle="1" w:styleId="divdocumentdivname">
    <w:name w:val="div_document_div_name"/>
    <w:basedOn w:val="DefaultParagraphFont"/>
  </w:style>
  <w:style w:type="paragraph" w:customStyle="1" w:styleId="documentnamediv">
    <w:name w:val="document_name &gt; div"/>
    <w:basedOn w:val="Normal"/>
    <w:pPr>
      <w:pBdr>
        <w:left w:val="none" w:sz="0" w:space="24" w:color="auto"/>
      </w:pBdr>
    </w:pPr>
  </w:style>
  <w:style w:type="character" w:customStyle="1" w:styleId="documentnamedivCharacter">
    <w:name w:val="document_name &gt; div Character"/>
    <w:basedOn w:val="DefaultParagraphFont"/>
  </w:style>
  <w:style w:type="character" w:customStyle="1" w:styleId="documentnamefName">
    <w:name w:val="document_name_fName"/>
    <w:basedOn w:val="DefaultParagraphFont"/>
    <w:rPr>
      <w:b w:val="0"/>
      <w:bCs w:val="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373D48"/>
    </w:pPr>
    <w:rPr>
      <w:color w:val="FFFFFF"/>
      <w:bdr w:val="none" w:sz="0" w:space="0" w:color="auto"/>
      <w:shd w:val="clear" w:color="auto" w:fill="373D48"/>
    </w:rPr>
  </w:style>
  <w:style w:type="character" w:customStyle="1" w:styleId="documentaddress">
    <w:name w:val="document_address"/>
    <w:basedOn w:val="DefaultParagraphFont"/>
    <w:rPr>
      <w:color w:val="FFFFFF"/>
      <w:sz w:val="22"/>
      <w:szCs w:val="22"/>
    </w:rPr>
  </w:style>
  <w:style w:type="paragraph" w:customStyle="1" w:styleId="divdocumentdivaddressdiv">
    <w:name w:val="div_document_div_address_div"/>
    <w:basedOn w:val="Normal"/>
  </w:style>
  <w:style w:type="paragraph" w:customStyle="1" w:styleId="documentaddressdivdivnth-child1">
    <w:name w:val="document_address &gt; div &gt; div_nth-child(1)"/>
    <w:basedOn w:val="Normal"/>
    <w:pPr>
      <w:pBdr>
        <w:top w:val="none" w:sz="0" w:space="3" w:color="auto"/>
      </w:pBdr>
    </w:pPr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addressdivdivnth-child1Character">
    <w:name w:val="document_address &gt; div &gt; div_nth-child(1) Character"/>
    <w:basedOn w:val="DefaultParagraphFont"/>
  </w:style>
  <w:style w:type="table" w:customStyle="1" w:styleId="divdocumentdivPARAGRAPHCNTC">
    <w:name w:val="div_document_div_PARAGRAPH_CNTC"/>
    <w:basedOn w:val="TableNormal"/>
    <w:tblPr/>
  </w:style>
  <w:style w:type="paragraph" w:customStyle="1" w:styleId="documentsection">
    <w:name w:val="document_section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firstparagraphfieldsinglecolumn">
    <w:name w:val="document_firstparagraph_field_singlecolumn"/>
    <w:basedOn w:val="Normal"/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Kaushik Das</dc:title>
  <cp:revision>0</cp:revision>
</cp:coreProperties>
</file>